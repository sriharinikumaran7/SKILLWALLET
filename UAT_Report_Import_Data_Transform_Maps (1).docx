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91A573">
      <w:pPr>
        <w:jc w:val="center"/>
      </w:pPr>
      <w:r>
        <w:rPr>
          <w:b/>
          <w:sz w:val="34"/>
        </w:rPr>
        <w:t>Acceptance Testing</w:t>
      </w:r>
    </w:p>
    <w:p w14:paraId="4BA5CE00">
      <w:pPr>
        <w:jc w:val="center"/>
      </w:pPr>
      <w:r>
        <w:rPr>
          <w:b/>
          <w:sz w:val="28"/>
        </w:rPr>
        <w:t>UAT Execution &amp; Report Submission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28"/>
        <w:gridCol w:w="5328"/>
      </w:tblGrid>
      <w:tr w14:paraId="7C5A3236">
        <w:trPr>
          <w:jc w:val="center"/>
        </w:trPr>
        <w:tc>
          <w:tcPr>
            <w:tcW w:w="2448" w:type="dxa"/>
            <w:shd w:val="clear" w:color="auto" w:fill="E7E6E6"/>
            <w:tcMar>
              <w:top w:w="65" w:type="dxa"/>
              <w:left w:w="65" w:type="dxa"/>
              <w:bottom w:w="65" w:type="dxa"/>
              <w:right w:w="65" w:type="dxa"/>
            </w:tcMar>
          </w:tcPr>
          <w:p w14:paraId="717F8389">
            <w:pPr>
              <w:spacing w:after="0" w:line="240" w:lineRule="auto"/>
            </w:pPr>
          </w:p>
        </w:tc>
        <w:tc>
          <w:tcPr>
            <w:tcW w:w="8352" w:type="dxa"/>
            <w:shd w:val="clear" w:color="auto" w:fill="E7E6E6"/>
            <w:tcMar>
              <w:top w:w="65" w:type="dxa"/>
              <w:left w:w="65" w:type="dxa"/>
              <w:bottom w:w="65" w:type="dxa"/>
              <w:right w:w="65" w:type="dxa"/>
            </w:tcMar>
          </w:tcPr>
          <w:p w14:paraId="62BE954E">
            <w:pPr>
              <w:spacing w:after="0" w:line="240" w:lineRule="auto"/>
            </w:pPr>
          </w:p>
        </w:tc>
      </w:tr>
      <w:tr w14:paraId="3991655D">
        <w:trPr>
          <w:jc w:val="center"/>
        </w:trPr>
        <w:tc>
          <w:tcPr>
            <w:tcW w:w="2448" w:type="dxa"/>
            <w:tcMar>
              <w:top w:w="65" w:type="dxa"/>
              <w:left w:w="65" w:type="dxa"/>
              <w:bottom w:w="65" w:type="dxa"/>
              <w:right w:w="65" w:type="dxa"/>
            </w:tcMar>
            <w:vAlign w:val="top"/>
          </w:tcPr>
          <w:p w14:paraId="305C00ED">
            <w:pPr>
              <w:spacing w:after="20" w:line="240" w:lineRule="auto"/>
            </w:pPr>
            <w:r>
              <w:rPr>
                <w:sz w:val="18"/>
              </w:rPr>
              <w:t>Date</w:t>
            </w:r>
          </w:p>
        </w:tc>
        <w:tc>
          <w:tcPr>
            <w:tcW w:w="8352" w:type="dxa"/>
            <w:tcMar>
              <w:top w:w="65" w:type="dxa"/>
              <w:left w:w="65" w:type="dxa"/>
              <w:bottom w:w="65" w:type="dxa"/>
              <w:right w:w="65" w:type="dxa"/>
            </w:tcMar>
            <w:vAlign w:val="top"/>
          </w:tcPr>
          <w:p w14:paraId="28910FA2">
            <w:pPr>
              <w:spacing w:after="20" w:line="240" w:lineRule="auto"/>
            </w:pPr>
            <w:r>
              <w:rPr>
                <w:sz w:val="18"/>
              </w:rPr>
              <w:t>03 October 2026</w:t>
            </w:r>
          </w:p>
        </w:tc>
      </w:tr>
      <w:tr w14:paraId="78F95483">
        <w:trPr>
          <w:jc w:val="center"/>
        </w:trPr>
        <w:tc>
          <w:tcPr>
            <w:tcW w:w="2448" w:type="dxa"/>
            <w:tcMar>
              <w:top w:w="65" w:type="dxa"/>
              <w:left w:w="65" w:type="dxa"/>
              <w:bottom w:w="65" w:type="dxa"/>
              <w:right w:w="65" w:type="dxa"/>
            </w:tcMar>
            <w:vAlign w:val="top"/>
          </w:tcPr>
          <w:p w14:paraId="64B1102D">
            <w:pPr>
              <w:spacing w:after="20" w:line="240" w:lineRule="auto"/>
            </w:pPr>
            <w:r>
              <w:rPr>
                <w:sz w:val="18"/>
              </w:rPr>
              <w:t>Team ID</w:t>
            </w:r>
          </w:p>
        </w:tc>
        <w:tc>
          <w:tcPr>
            <w:tcW w:w="8352" w:type="dxa"/>
            <w:tcMar>
              <w:top w:w="65" w:type="dxa"/>
              <w:left w:w="65" w:type="dxa"/>
              <w:bottom w:w="65" w:type="dxa"/>
              <w:right w:w="65" w:type="dxa"/>
            </w:tcMar>
            <w:vAlign w:val="top"/>
          </w:tcPr>
          <w:p w14:paraId="36D40378">
            <w:pPr>
              <w:spacing w:after="20" w:line="240" w:lineRule="auto"/>
            </w:pPr>
            <w:r>
              <w:rPr>
                <w:rFonts w:hint="default"/>
              </w:rPr>
              <w:t>SWTID-2026-5432</w:t>
            </w:r>
          </w:p>
        </w:tc>
      </w:tr>
      <w:tr w14:paraId="6A617F2B">
        <w:trPr>
          <w:jc w:val="center"/>
        </w:trPr>
        <w:tc>
          <w:tcPr>
            <w:tcW w:w="2448" w:type="dxa"/>
            <w:tcMar>
              <w:top w:w="65" w:type="dxa"/>
              <w:left w:w="65" w:type="dxa"/>
              <w:bottom w:w="65" w:type="dxa"/>
              <w:right w:w="65" w:type="dxa"/>
            </w:tcMar>
            <w:vAlign w:val="top"/>
          </w:tcPr>
          <w:p w14:paraId="6CD7FC88">
            <w:pPr>
              <w:spacing w:after="20" w:line="240" w:lineRule="auto"/>
            </w:pPr>
            <w:r>
              <w:rPr>
                <w:sz w:val="18"/>
              </w:rPr>
              <w:t>Project Name</w:t>
            </w:r>
          </w:p>
        </w:tc>
        <w:tc>
          <w:tcPr>
            <w:tcW w:w="8352" w:type="dxa"/>
            <w:tcMar>
              <w:top w:w="65" w:type="dxa"/>
              <w:left w:w="65" w:type="dxa"/>
              <w:bottom w:w="65" w:type="dxa"/>
              <w:right w:w="65" w:type="dxa"/>
            </w:tcMar>
            <w:vAlign w:val="top"/>
          </w:tcPr>
          <w:p w14:paraId="60FFBBC9">
            <w:pPr>
              <w:spacing w:after="20" w:line="240" w:lineRule="auto"/>
            </w:pPr>
            <w:r>
              <w:rPr>
                <w:sz w:val="18"/>
              </w:rPr>
              <w:t>Import Data Using Transform Maps (Spreadsheet)</w:t>
            </w:r>
          </w:p>
        </w:tc>
      </w:tr>
      <w:tr w14:paraId="199BCF3D">
        <w:trPr>
          <w:jc w:val="center"/>
        </w:trPr>
        <w:tc>
          <w:tcPr>
            <w:tcW w:w="2448" w:type="dxa"/>
            <w:tcMar>
              <w:top w:w="65" w:type="dxa"/>
              <w:left w:w="65" w:type="dxa"/>
              <w:bottom w:w="65" w:type="dxa"/>
              <w:right w:w="65" w:type="dxa"/>
            </w:tcMar>
            <w:vAlign w:val="top"/>
          </w:tcPr>
          <w:p w14:paraId="0C90884A">
            <w:pPr>
              <w:spacing w:after="20" w:line="240" w:lineRule="auto"/>
            </w:pPr>
            <w:r>
              <w:rPr>
                <w:sz w:val="18"/>
              </w:rPr>
              <w:t>Maximum Marks</w:t>
            </w:r>
          </w:p>
        </w:tc>
        <w:tc>
          <w:tcPr>
            <w:tcW w:w="8352" w:type="dxa"/>
            <w:tcMar>
              <w:top w:w="65" w:type="dxa"/>
              <w:left w:w="65" w:type="dxa"/>
              <w:bottom w:w="65" w:type="dxa"/>
              <w:right w:w="65" w:type="dxa"/>
            </w:tcMar>
            <w:vAlign w:val="top"/>
          </w:tcPr>
          <w:p w14:paraId="2D59EFD5">
            <w:pPr>
              <w:spacing w:after="20" w:line="240" w:lineRule="auto"/>
            </w:pPr>
            <w:r>
              <w:rPr>
                <w:sz w:val="18"/>
              </w:rPr>
              <w:t>4 Marks</w:t>
            </w:r>
          </w:p>
        </w:tc>
      </w:tr>
    </w:tbl>
    <w:p w14:paraId="20818418">
      <w:pPr>
        <w:spacing w:before="160" w:after="80"/>
      </w:pPr>
      <w:r>
        <w:rPr>
          <w:b/>
          <w:sz w:val="26"/>
        </w:rPr>
        <w:t>1. Purpose of Document</w:t>
      </w:r>
    </w:p>
    <w:p w14:paraId="5953B29A">
      <w:r>
        <w:t>The purpose of this document is to briefly explain the test coverage and open issues of the “Import Data Using Transform Maps (Spreadsheet)” project at the time of release to User Acceptance Testing (UAT). The project imports employee information from a spreadsheet into ServiceNow using Import Sets and Transform Maps. The data is staged in an Import Set Table, validated, transformed into the target Employee table, and managed using Employee ID as the unique identifier through coalesce.</w:t>
      </w:r>
    </w:p>
    <w:p w14:paraId="4C0D1918">
      <w:pPr>
        <w:spacing w:before="160" w:after="80"/>
      </w:pPr>
      <w:r>
        <w:rPr>
          <w:b/>
          <w:sz w:val="26"/>
        </w:rPr>
        <w:t>2. Defect Analysis</w:t>
      </w:r>
    </w:p>
    <w:p w14:paraId="1E3F957F">
      <w:r>
        <w:t>This report shows defect information by resolution and severity. No actual defect/execution log was supplied with the project description, so the table below is intentionally marked as a testing baseline. Values must be updated after UAT execution; they are not claimed as completed test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6"/>
        <w:gridCol w:w="1776"/>
        <w:gridCol w:w="1776"/>
        <w:gridCol w:w="1776"/>
        <w:gridCol w:w="1776"/>
        <w:gridCol w:w="1776"/>
      </w:tblGrid>
      <w:tr w14:paraId="35564522">
        <w:trPr>
          <w:jc w:val="center"/>
        </w:trPr>
        <w:tc>
          <w:tcPr>
            <w:tcW w:w="2232" w:type="dxa"/>
            <w:shd w:val="clear" w:color="auto" w:fill="E7E6E6"/>
            <w:tcMar>
              <w:top w:w="65" w:type="dxa"/>
              <w:left w:w="65" w:type="dxa"/>
              <w:bottom w:w="65" w:type="dxa"/>
              <w:right w:w="65" w:type="dxa"/>
            </w:tcMar>
          </w:tcPr>
          <w:p w14:paraId="453AB450">
            <w:pPr>
              <w:spacing w:after="0" w:line="240" w:lineRule="auto"/>
            </w:pPr>
            <w:r>
              <w:rPr>
                <w:b/>
                <w:sz w:val="16"/>
              </w:rPr>
              <w:t>Resolution</w:t>
            </w:r>
          </w:p>
        </w:tc>
        <w:tc>
          <w:tcPr>
            <w:tcW w:w="1440" w:type="dxa"/>
            <w:shd w:val="clear" w:color="auto" w:fill="E7E6E6"/>
            <w:tcMar>
              <w:top w:w="65" w:type="dxa"/>
              <w:left w:w="65" w:type="dxa"/>
              <w:bottom w:w="65" w:type="dxa"/>
              <w:right w:w="65" w:type="dxa"/>
            </w:tcMar>
          </w:tcPr>
          <w:p w14:paraId="09C80976">
            <w:pPr>
              <w:spacing w:after="0" w:line="240" w:lineRule="auto"/>
            </w:pPr>
            <w:r>
              <w:rPr>
                <w:b/>
                <w:sz w:val="16"/>
              </w:rPr>
              <w:t>Severity 1</w:t>
            </w:r>
          </w:p>
        </w:tc>
        <w:tc>
          <w:tcPr>
            <w:tcW w:w="1440" w:type="dxa"/>
            <w:shd w:val="clear" w:color="auto" w:fill="E7E6E6"/>
            <w:tcMar>
              <w:top w:w="65" w:type="dxa"/>
              <w:left w:w="65" w:type="dxa"/>
              <w:bottom w:w="65" w:type="dxa"/>
              <w:right w:w="65" w:type="dxa"/>
            </w:tcMar>
          </w:tcPr>
          <w:p w14:paraId="4491D363">
            <w:pPr>
              <w:spacing w:after="0" w:line="240" w:lineRule="auto"/>
            </w:pPr>
            <w:r>
              <w:rPr>
                <w:b/>
                <w:sz w:val="16"/>
              </w:rPr>
              <w:t>Severity 2</w:t>
            </w:r>
          </w:p>
        </w:tc>
        <w:tc>
          <w:tcPr>
            <w:tcW w:w="1440" w:type="dxa"/>
            <w:shd w:val="clear" w:color="auto" w:fill="E7E6E6"/>
            <w:tcMar>
              <w:top w:w="65" w:type="dxa"/>
              <w:left w:w="65" w:type="dxa"/>
              <w:bottom w:w="65" w:type="dxa"/>
              <w:right w:w="65" w:type="dxa"/>
            </w:tcMar>
          </w:tcPr>
          <w:p w14:paraId="598FD16F">
            <w:pPr>
              <w:spacing w:after="0" w:line="240" w:lineRule="auto"/>
            </w:pPr>
            <w:r>
              <w:rPr>
                <w:b/>
                <w:sz w:val="16"/>
              </w:rPr>
              <w:t>Severity 3</w:t>
            </w:r>
          </w:p>
        </w:tc>
        <w:tc>
          <w:tcPr>
            <w:tcW w:w="1440" w:type="dxa"/>
            <w:shd w:val="clear" w:color="auto" w:fill="E7E6E6"/>
            <w:tcMar>
              <w:top w:w="65" w:type="dxa"/>
              <w:left w:w="65" w:type="dxa"/>
              <w:bottom w:w="65" w:type="dxa"/>
              <w:right w:w="65" w:type="dxa"/>
            </w:tcMar>
          </w:tcPr>
          <w:p w14:paraId="482DAED9">
            <w:pPr>
              <w:spacing w:after="0" w:line="240" w:lineRule="auto"/>
            </w:pPr>
            <w:r>
              <w:rPr>
                <w:b/>
                <w:sz w:val="16"/>
              </w:rPr>
              <w:t>Severity 4</w:t>
            </w:r>
          </w:p>
        </w:tc>
        <w:tc>
          <w:tcPr>
            <w:tcW w:w="1584" w:type="dxa"/>
            <w:shd w:val="clear" w:color="auto" w:fill="E7E6E6"/>
            <w:tcMar>
              <w:top w:w="65" w:type="dxa"/>
              <w:left w:w="65" w:type="dxa"/>
              <w:bottom w:w="65" w:type="dxa"/>
              <w:right w:w="65" w:type="dxa"/>
            </w:tcMar>
          </w:tcPr>
          <w:p w14:paraId="1D463297">
            <w:pPr>
              <w:spacing w:after="0" w:line="240" w:lineRule="auto"/>
            </w:pPr>
            <w:r>
              <w:rPr>
                <w:b/>
                <w:sz w:val="16"/>
              </w:rPr>
              <w:t>Subtotal</w:t>
            </w:r>
          </w:p>
        </w:tc>
      </w:tr>
      <w:tr w14:paraId="3EB1FBF8">
        <w:trPr>
          <w:jc w:val="center"/>
        </w:trPr>
        <w:tc>
          <w:tcPr>
            <w:tcW w:w="2232" w:type="dxa"/>
            <w:tcMar>
              <w:top w:w="65" w:type="dxa"/>
              <w:left w:w="65" w:type="dxa"/>
              <w:bottom w:w="65" w:type="dxa"/>
              <w:right w:w="65" w:type="dxa"/>
            </w:tcMar>
            <w:vAlign w:val="top"/>
          </w:tcPr>
          <w:p w14:paraId="1CF7C588">
            <w:pPr>
              <w:spacing w:after="20" w:line="240" w:lineRule="auto"/>
            </w:pPr>
            <w:r>
              <w:rPr>
                <w:sz w:val="16"/>
              </w:rPr>
              <w:t>By Design</w:t>
            </w:r>
          </w:p>
        </w:tc>
        <w:tc>
          <w:tcPr>
            <w:tcW w:w="1440" w:type="dxa"/>
            <w:tcMar>
              <w:top w:w="65" w:type="dxa"/>
              <w:left w:w="65" w:type="dxa"/>
              <w:bottom w:w="65" w:type="dxa"/>
              <w:right w:w="65" w:type="dxa"/>
            </w:tcMar>
            <w:vAlign w:val="top"/>
          </w:tcPr>
          <w:p w14:paraId="3C59F46E">
            <w:pPr>
              <w:spacing w:after="20" w:line="240" w:lineRule="auto"/>
            </w:pPr>
            <w:r>
              <w:rPr>
                <w:sz w:val="16"/>
              </w:rPr>
              <w:t>0</w:t>
            </w:r>
          </w:p>
        </w:tc>
        <w:tc>
          <w:tcPr>
            <w:tcW w:w="1440" w:type="dxa"/>
            <w:tcMar>
              <w:top w:w="65" w:type="dxa"/>
              <w:left w:w="65" w:type="dxa"/>
              <w:bottom w:w="65" w:type="dxa"/>
              <w:right w:w="65" w:type="dxa"/>
            </w:tcMar>
            <w:vAlign w:val="top"/>
          </w:tcPr>
          <w:p w14:paraId="6DFEBECB">
            <w:pPr>
              <w:spacing w:after="20" w:line="240" w:lineRule="auto"/>
            </w:pPr>
            <w:r>
              <w:rPr>
                <w:sz w:val="16"/>
              </w:rPr>
              <w:t>0</w:t>
            </w:r>
          </w:p>
        </w:tc>
        <w:tc>
          <w:tcPr>
            <w:tcW w:w="1440" w:type="dxa"/>
            <w:tcMar>
              <w:top w:w="65" w:type="dxa"/>
              <w:left w:w="65" w:type="dxa"/>
              <w:bottom w:w="65" w:type="dxa"/>
              <w:right w:w="65" w:type="dxa"/>
            </w:tcMar>
            <w:vAlign w:val="top"/>
          </w:tcPr>
          <w:p w14:paraId="24DFED1A">
            <w:pPr>
              <w:spacing w:after="20" w:line="240" w:lineRule="auto"/>
            </w:pPr>
            <w:r>
              <w:rPr>
                <w:sz w:val="16"/>
              </w:rPr>
              <w:t>0</w:t>
            </w:r>
          </w:p>
        </w:tc>
        <w:tc>
          <w:tcPr>
            <w:tcW w:w="1440" w:type="dxa"/>
            <w:tcMar>
              <w:top w:w="65" w:type="dxa"/>
              <w:left w:w="65" w:type="dxa"/>
              <w:bottom w:w="65" w:type="dxa"/>
              <w:right w:w="65" w:type="dxa"/>
            </w:tcMar>
            <w:vAlign w:val="top"/>
          </w:tcPr>
          <w:p w14:paraId="3CEA371F">
            <w:pPr>
              <w:spacing w:after="20" w:line="240" w:lineRule="auto"/>
            </w:pPr>
            <w:r>
              <w:rPr>
                <w:sz w:val="16"/>
              </w:rPr>
              <w:t>0</w:t>
            </w:r>
          </w:p>
        </w:tc>
        <w:tc>
          <w:tcPr>
            <w:tcW w:w="1584" w:type="dxa"/>
            <w:tcMar>
              <w:top w:w="65" w:type="dxa"/>
              <w:left w:w="65" w:type="dxa"/>
              <w:bottom w:w="65" w:type="dxa"/>
              <w:right w:w="65" w:type="dxa"/>
            </w:tcMar>
            <w:vAlign w:val="top"/>
          </w:tcPr>
          <w:p w14:paraId="366958ED">
            <w:pPr>
              <w:spacing w:after="20" w:line="240" w:lineRule="auto"/>
            </w:pPr>
            <w:r>
              <w:rPr>
                <w:sz w:val="16"/>
              </w:rPr>
              <w:t>0</w:t>
            </w:r>
          </w:p>
        </w:tc>
      </w:tr>
      <w:tr w14:paraId="17AE5545">
        <w:trPr>
          <w:jc w:val="center"/>
        </w:trPr>
        <w:tc>
          <w:tcPr>
            <w:tcW w:w="2232" w:type="dxa"/>
            <w:tcMar>
              <w:top w:w="65" w:type="dxa"/>
              <w:left w:w="65" w:type="dxa"/>
              <w:bottom w:w="65" w:type="dxa"/>
              <w:right w:w="65" w:type="dxa"/>
            </w:tcMar>
            <w:vAlign w:val="top"/>
          </w:tcPr>
          <w:p w14:paraId="2ED6705A">
            <w:pPr>
              <w:spacing w:after="20" w:line="240" w:lineRule="auto"/>
            </w:pPr>
            <w:r>
              <w:rPr>
                <w:sz w:val="16"/>
              </w:rPr>
              <w:t>Duplicate</w:t>
            </w:r>
          </w:p>
        </w:tc>
        <w:tc>
          <w:tcPr>
            <w:tcW w:w="1440" w:type="dxa"/>
            <w:tcMar>
              <w:top w:w="65" w:type="dxa"/>
              <w:left w:w="65" w:type="dxa"/>
              <w:bottom w:w="65" w:type="dxa"/>
              <w:right w:w="65" w:type="dxa"/>
            </w:tcMar>
            <w:vAlign w:val="top"/>
          </w:tcPr>
          <w:p w14:paraId="52F465B4">
            <w:pPr>
              <w:spacing w:after="20" w:line="240" w:lineRule="auto"/>
            </w:pPr>
            <w:r>
              <w:rPr>
                <w:sz w:val="16"/>
              </w:rPr>
              <w:t>0</w:t>
            </w:r>
          </w:p>
        </w:tc>
        <w:tc>
          <w:tcPr>
            <w:tcW w:w="1440" w:type="dxa"/>
            <w:tcMar>
              <w:top w:w="65" w:type="dxa"/>
              <w:left w:w="65" w:type="dxa"/>
              <w:bottom w:w="65" w:type="dxa"/>
              <w:right w:w="65" w:type="dxa"/>
            </w:tcMar>
            <w:vAlign w:val="top"/>
          </w:tcPr>
          <w:p w14:paraId="69A6B183">
            <w:pPr>
              <w:spacing w:after="20" w:line="240" w:lineRule="auto"/>
            </w:pPr>
            <w:r>
              <w:rPr>
                <w:sz w:val="16"/>
              </w:rPr>
              <w:t>0</w:t>
            </w:r>
          </w:p>
        </w:tc>
        <w:tc>
          <w:tcPr>
            <w:tcW w:w="1440" w:type="dxa"/>
            <w:tcMar>
              <w:top w:w="65" w:type="dxa"/>
              <w:left w:w="65" w:type="dxa"/>
              <w:bottom w:w="65" w:type="dxa"/>
              <w:right w:w="65" w:type="dxa"/>
            </w:tcMar>
            <w:vAlign w:val="top"/>
          </w:tcPr>
          <w:p w14:paraId="7EEC7752">
            <w:pPr>
              <w:spacing w:after="20" w:line="240" w:lineRule="auto"/>
            </w:pPr>
            <w:r>
              <w:rPr>
                <w:sz w:val="16"/>
              </w:rPr>
              <w:t>0</w:t>
            </w:r>
          </w:p>
        </w:tc>
        <w:tc>
          <w:tcPr>
            <w:tcW w:w="1440" w:type="dxa"/>
            <w:tcMar>
              <w:top w:w="65" w:type="dxa"/>
              <w:left w:w="65" w:type="dxa"/>
              <w:bottom w:w="65" w:type="dxa"/>
              <w:right w:w="65" w:type="dxa"/>
            </w:tcMar>
            <w:vAlign w:val="top"/>
          </w:tcPr>
          <w:p w14:paraId="7665159B">
            <w:pPr>
              <w:spacing w:after="20" w:line="240" w:lineRule="auto"/>
            </w:pPr>
            <w:r>
              <w:rPr>
                <w:sz w:val="16"/>
              </w:rPr>
              <w:t>0</w:t>
            </w:r>
          </w:p>
        </w:tc>
        <w:tc>
          <w:tcPr>
            <w:tcW w:w="1584" w:type="dxa"/>
            <w:tcMar>
              <w:top w:w="65" w:type="dxa"/>
              <w:left w:w="65" w:type="dxa"/>
              <w:bottom w:w="65" w:type="dxa"/>
              <w:right w:w="65" w:type="dxa"/>
            </w:tcMar>
            <w:vAlign w:val="top"/>
          </w:tcPr>
          <w:p w14:paraId="4DB5890E">
            <w:pPr>
              <w:spacing w:after="20" w:line="240" w:lineRule="auto"/>
            </w:pPr>
            <w:r>
              <w:rPr>
                <w:sz w:val="16"/>
              </w:rPr>
              <w:t>0</w:t>
            </w:r>
          </w:p>
        </w:tc>
      </w:tr>
      <w:tr w14:paraId="7891194A">
        <w:trPr>
          <w:jc w:val="center"/>
        </w:trPr>
        <w:tc>
          <w:tcPr>
            <w:tcW w:w="2232" w:type="dxa"/>
            <w:tcMar>
              <w:top w:w="65" w:type="dxa"/>
              <w:left w:w="65" w:type="dxa"/>
              <w:bottom w:w="65" w:type="dxa"/>
              <w:right w:w="65" w:type="dxa"/>
            </w:tcMar>
            <w:vAlign w:val="top"/>
          </w:tcPr>
          <w:p w14:paraId="64DCBBE6">
            <w:pPr>
              <w:spacing w:after="20" w:line="240" w:lineRule="auto"/>
            </w:pPr>
            <w:r>
              <w:rPr>
                <w:sz w:val="16"/>
              </w:rPr>
              <w:t>External</w:t>
            </w:r>
          </w:p>
        </w:tc>
        <w:tc>
          <w:tcPr>
            <w:tcW w:w="1440" w:type="dxa"/>
            <w:tcMar>
              <w:top w:w="65" w:type="dxa"/>
              <w:left w:w="65" w:type="dxa"/>
              <w:bottom w:w="65" w:type="dxa"/>
              <w:right w:w="65" w:type="dxa"/>
            </w:tcMar>
            <w:vAlign w:val="top"/>
          </w:tcPr>
          <w:p w14:paraId="09D87EB0">
            <w:pPr>
              <w:spacing w:after="20" w:line="240" w:lineRule="auto"/>
            </w:pPr>
            <w:r>
              <w:rPr>
                <w:sz w:val="16"/>
              </w:rPr>
              <w:t>0</w:t>
            </w:r>
          </w:p>
        </w:tc>
        <w:tc>
          <w:tcPr>
            <w:tcW w:w="1440" w:type="dxa"/>
            <w:tcMar>
              <w:top w:w="65" w:type="dxa"/>
              <w:left w:w="65" w:type="dxa"/>
              <w:bottom w:w="65" w:type="dxa"/>
              <w:right w:w="65" w:type="dxa"/>
            </w:tcMar>
            <w:vAlign w:val="top"/>
          </w:tcPr>
          <w:p w14:paraId="25B3C181">
            <w:pPr>
              <w:spacing w:after="20" w:line="240" w:lineRule="auto"/>
            </w:pPr>
            <w:r>
              <w:rPr>
                <w:sz w:val="16"/>
              </w:rPr>
              <w:t>0</w:t>
            </w:r>
          </w:p>
        </w:tc>
        <w:tc>
          <w:tcPr>
            <w:tcW w:w="1440" w:type="dxa"/>
            <w:tcMar>
              <w:top w:w="65" w:type="dxa"/>
              <w:left w:w="65" w:type="dxa"/>
              <w:bottom w:w="65" w:type="dxa"/>
              <w:right w:w="65" w:type="dxa"/>
            </w:tcMar>
            <w:vAlign w:val="top"/>
          </w:tcPr>
          <w:p w14:paraId="24AB52B5">
            <w:pPr>
              <w:spacing w:after="20" w:line="240" w:lineRule="auto"/>
            </w:pPr>
            <w:r>
              <w:rPr>
                <w:sz w:val="16"/>
              </w:rPr>
              <w:t>0</w:t>
            </w:r>
          </w:p>
        </w:tc>
        <w:tc>
          <w:tcPr>
            <w:tcW w:w="1440" w:type="dxa"/>
            <w:tcMar>
              <w:top w:w="65" w:type="dxa"/>
              <w:left w:w="65" w:type="dxa"/>
              <w:bottom w:w="65" w:type="dxa"/>
              <w:right w:w="65" w:type="dxa"/>
            </w:tcMar>
            <w:vAlign w:val="top"/>
          </w:tcPr>
          <w:p w14:paraId="09AB5B11">
            <w:pPr>
              <w:spacing w:after="20" w:line="240" w:lineRule="auto"/>
            </w:pPr>
            <w:r>
              <w:rPr>
                <w:sz w:val="16"/>
              </w:rPr>
              <w:t>0</w:t>
            </w:r>
          </w:p>
        </w:tc>
        <w:tc>
          <w:tcPr>
            <w:tcW w:w="1584" w:type="dxa"/>
            <w:tcMar>
              <w:top w:w="65" w:type="dxa"/>
              <w:left w:w="65" w:type="dxa"/>
              <w:bottom w:w="65" w:type="dxa"/>
              <w:right w:w="65" w:type="dxa"/>
            </w:tcMar>
            <w:vAlign w:val="top"/>
          </w:tcPr>
          <w:p w14:paraId="42C8587D">
            <w:pPr>
              <w:spacing w:after="20" w:line="240" w:lineRule="auto"/>
            </w:pPr>
            <w:r>
              <w:rPr>
                <w:sz w:val="16"/>
              </w:rPr>
              <w:t>0</w:t>
            </w:r>
          </w:p>
        </w:tc>
      </w:tr>
      <w:tr w14:paraId="3C2B7579">
        <w:trPr>
          <w:jc w:val="center"/>
        </w:trPr>
        <w:tc>
          <w:tcPr>
            <w:tcW w:w="2232" w:type="dxa"/>
            <w:tcMar>
              <w:top w:w="65" w:type="dxa"/>
              <w:left w:w="65" w:type="dxa"/>
              <w:bottom w:w="65" w:type="dxa"/>
              <w:right w:w="65" w:type="dxa"/>
            </w:tcMar>
            <w:vAlign w:val="top"/>
          </w:tcPr>
          <w:p w14:paraId="507289C2">
            <w:pPr>
              <w:spacing w:after="20" w:line="240" w:lineRule="auto"/>
            </w:pPr>
            <w:r>
              <w:rPr>
                <w:sz w:val="16"/>
              </w:rPr>
              <w:t>Fixed</w:t>
            </w:r>
          </w:p>
        </w:tc>
        <w:tc>
          <w:tcPr>
            <w:tcW w:w="1440" w:type="dxa"/>
            <w:tcMar>
              <w:top w:w="65" w:type="dxa"/>
              <w:left w:w="65" w:type="dxa"/>
              <w:bottom w:w="65" w:type="dxa"/>
              <w:right w:w="65" w:type="dxa"/>
            </w:tcMar>
            <w:vAlign w:val="top"/>
          </w:tcPr>
          <w:p w14:paraId="3389B526">
            <w:pPr>
              <w:spacing w:after="20" w:line="240" w:lineRule="auto"/>
            </w:pPr>
            <w:r>
              <w:rPr>
                <w:sz w:val="16"/>
              </w:rPr>
              <w:t>0</w:t>
            </w:r>
          </w:p>
        </w:tc>
        <w:tc>
          <w:tcPr>
            <w:tcW w:w="1440" w:type="dxa"/>
            <w:tcMar>
              <w:top w:w="65" w:type="dxa"/>
              <w:left w:w="65" w:type="dxa"/>
              <w:bottom w:w="65" w:type="dxa"/>
              <w:right w:w="65" w:type="dxa"/>
            </w:tcMar>
            <w:vAlign w:val="top"/>
          </w:tcPr>
          <w:p w14:paraId="6B237208">
            <w:pPr>
              <w:spacing w:after="20" w:line="240" w:lineRule="auto"/>
            </w:pPr>
            <w:r>
              <w:rPr>
                <w:sz w:val="16"/>
              </w:rPr>
              <w:t>0</w:t>
            </w:r>
          </w:p>
        </w:tc>
        <w:tc>
          <w:tcPr>
            <w:tcW w:w="1440" w:type="dxa"/>
            <w:tcMar>
              <w:top w:w="65" w:type="dxa"/>
              <w:left w:w="65" w:type="dxa"/>
              <w:bottom w:w="65" w:type="dxa"/>
              <w:right w:w="65" w:type="dxa"/>
            </w:tcMar>
            <w:vAlign w:val="top"/>
          </w:tcPr>
          <w:p w14:paraId="45FB7771">
            <w:pPr>
              <w:spacing w:after="20" w:line="240" w:lineRule="auto"/>
            </w:pPr>
            <w:r>
              <w:rPr>
                <w:sz w:val="16"/>
              </w:rPr>
              <w:t>0</w:t>
            </w:r>
          </w:p>
        </w:tc>
        <w:tc>
          <w:tcPr>
            <w:tcW w:w="1440" w:type="dxa"/>
            <w:tcMar>
              <w:top w:w="65" w:type="dxa"/>
              <w:left w:w="65" w:type="dxa"/>
              <w:bottom w:w="65" w:type="dxa"/>
              <w:right w:w="65" w:type="dxa"/>
            </w:tcMar>
            <w:vAlign w:val="top"/>
          </w:tcPr>
          <w:p w14:paraId="66609686">
            <w:pPr>
              <w:spacing w:after="20" w:line="240" w:lineRule="auto"/>
            </w:pPr>
            <w:r>
              <w:rPr>
                <w:sz w:val="16"/>
              </w:rPr>
              <w:t>0</w:t>
            </w:r>
          </w:p>
        </w:tc>
        <w:tc>
          <w:tcPr>
            <w:tcW w:w="1584" w:type="dxa"/>
            <w:tcMar>
              <w:top w:w="65" w:type="dxa"/>
              <w:left w:w="65" w:type="dxa"/>
              <w:bottom w:w="65" w:type="dxa"/>
              <w:right w:w="65" w:type="dxa"/>
            </w:tcMar>
            <w:vAlign w:val="top"/>
          </w:tcPr>
          <w:p w14:paraId="0370F43C">
            <w:pPr>
              <w:spacing w:after="20" w:line="240" w:lineRule="auto"/>
            </w:pPr>
            <w:r>
              <w:rPr>
                <w:sz w:val="16"/>
              </w:rPr>
              <w:t>0</w:t>
            </w:r>
          </w:p>
        </w:tc>
      </w:tr>
      <w:tr w14:paraId="305FBCE1">
        <w:trPr>
          <w:jc w:val="center"/>
        </w:trPr>
        <w:tc>
          <w:tcPr>
            <w:tcW w:w="2232" w:type="dxa"/>
            <w:tcMar>
              <w:top w:w="65" w:type="dxa"/>
              <w:left w:w="65" w:type="dxa"/>
              <w:bottom w:w="65" w:type="dxa"/>
              <w:right w:w="65" w:type="dxa"/>
            </w:tcMar>
            <w:vAlign w:val="top"/>
          </w:tcPr>
          <w:p w14:paraId="71CB2A33">
            <w:pPr>
              <w:spacing w:after="20" w:line="240" w:lineRule="auto"/>
            </w:pPr>
            <w:r>
              <w:rPr>
                <w:sz w:val="16"/>
              </w:rPr>
              <w:t>Not Reproduced</w:t>
            </w:r>
          </w:p>
        </w:tc>
        <w:tc>
          <w:tcPr>
            <w:tcW w:w="1440" w:type="dxa"/>
            <w:tcMar>
              <w:top w:w="65" w:type="dxa"/>
              <w:left w:w="65" w:type="dxa"/>
              <w:bottom w:w="65" w:type="dxa"/>
              <w:right w:w="65" w:type="dxa"/>
            </w:tcMar>
            <w:vAlign w:val="top"/>
          </w:tcPr>
          <w:p w14:paraId="61D94EFA">
            <w:pPr>
              <w:spacing w:after="20" w:line="240" w:lineRule="auto"/>
            </w:pPr>
            <w:r>
              <w:rPr>
                <w:sz w:val="16"/>
              </w:rPr>
              <w:t>0</w:t>
            </w:r>
          </w:p>
        </w:tc>
        <w:tc>
          <w:tcPr>
            <w:tcW w:w="1440" w:type="dxa"/>
            <w:tcMar>
              <w:top w:w="65" w:type="dxa"/>
              <w:left w:w="65" w:type="dxa"/>
              <w:bottom w:w="65" w:type="dxa"/>
              <w:right w:w="65" w:type="dxa"/>
            </w:tcMar>
            <w:vAlign w:val="top"/>
          </w:tcPr>
          <w:p w14:paraId="09F392FF">
            <w:pPr>
              <w:spacing w:after="20" w:line="240" w:lineRule="auto"/>
            </w:pPr>
            <w:r>
              <w:rPr>
                <w:sz w:val="16"/>
              </w:rPr>
              <w:t>0</w:t>
            </w:r>
          </w:p>
        </w:tc>
        <w:tc>
          <w:tcPr>
            <w:tcW w:w="1440" w:type="dxa"/>
            <w:tcMar>
              <w:top w:w="65" w:type="dxa"/>
              <w:left w:w="65" w:type="dxa"/>
              <w:bottom w:w="65" w:type="dxa"/>
              <w:right w:w="65" w:type="dxa"/>
            </w:tcMar>
            <w:vAlign w:val="top"/>
          </w:tcPr>
          <w:p w14:paraId="078FAEA6">
            <w:pPr>
              <w:spacing w:after="20" w:line="240" w:lineRule="auto"/>
            </w:pPr>
            <w:r>
              <w:rPr>
                <w:sz w:val="16"/>
              </w:rPr>
              <w:t>0</w:t>
            </w:r>
          </w:p>
        </w:tc>
        <w:tc>
          <w:tcPr>
            <w:tcW w:w="1440" w:type="dxa"/>
            <w:tcMar>
              <w:top w:w="65" w:type="dxa"/>
              <w:left w:w="65" w:type="dxa"/>
              <w:bottom w:w="65" w:type="dxa"/>
              <w:right w:w="65" w:type="dxa"/>
            </w:tcMar>
            <w:vAlign w:val="top"/>
          </w:tcPr>
          <w:p w14:paraId="74EC517E">
            <w:pPr>
              <w:spacing w:after="20" w:line="240" w:lineRule="auto"/>
            </w:pPr>
            <w:r>
              <w:rPr>
                <w:sz w:val="16"/>
              </w:rPr>
              <w:t>0</w:t>
            </w:r>
          </w:p>
        </w:tc>
        <w:tc>
          <w:tcPr>
            <w:tcW w:w="1584" w:type="dxa"/>
            <w:tcMar>
              <w:top w:w="65" w:type="dxa"/>
              <w:left w:w="65" w:type="dxa"/>
              <w:bottom w:w="65" w:type="dxa"/>
              <w:right w:w="65" w:type="dxa"/>
            </w:tcMar>
            <w:vAlign w:val="top"/>
          </w:tcPr>
          <w:p w14:paraId="3934FE37">
            <w:pPr>
              <w:spacing w:after="20" w:line="240" w:lineRule="auto"/>
            </w:pPr>
            <w:r>
              <w:rPr>
                <w:sz w:val="16"/>
              </w:rPr>
              <w:t>0</w:t>
            </w:r>
          </w:p>
        </w:tc>
      </w:tr>
      <w:tr w14:paraId="19F99880">
        <w:trPr>
          <w:jc w:val="center"/>
        </w:trPr>
        <w:tc>
          <w:tcPr>
            <w:tcW w:w="2232" w:type="dxa"/>
            <w:tcMar>
              <w:top w:w="65" w:type="dxa"/>
              <w:left w:w="65" w:type="dxa"/>
              <w:bottom w:w="65" w:type="dxa"/>
              <w:right w:w="65" w:type="dxa"/>
            </w:tcMar>
            <w:vAlign w:val="top"/>
          </w:tcPr>
          <w:p w14:paraId="6A6108B9">
            <w:pPr>
              <w:spacing w:after="20" w:line="240" w:lineRule="auto"/>
            </w:pPr>
            <w:r>
              <w:rPr>
                <w:sz w:val="16"/>
              </w:rPr>
              <w:t>Skipped</w:t>
            </w:r>
          </w:p>
        </w:tc>
        <w:tc>
          <w:tcPr>
            <w:tcW w:w="1440" w:type="dxa"/>
            <w:tcMar>
              <w:top w:w="65" w:type="dxa"/>
              <w:left w:w="65" w:type="dxa"/>
              <w:bottom w:w="65" w:type="dxa"/>
              <w:right w:w="65" w:type="dxa"/>
            </w:tcMar>
            <w:vAlign w:val="top"/>
          </w:tcPr>
          <w:p w14:paraId="11D152A4">
            <w:pPr>
              <w:spacing w:after="20" w:line="240" w:lineRule="auto"/>
            </w:pPr>
            <w:r>
              <w:rPr>
                <w:sz w:val="16"/>
              </w:rPr>
              <w:t>0</w:t>
            </w:r>
          </w:p>
        </w:tc>
        <w:tc>
          <w:tcPr>
            <w:tcW w:w="1440" w:type="dxa"/>
            <w:tcMar>
              <w:top w:w="65" w:type="dxa"/>
              <w:left w:w="65" w:type="dxa"/>
              <w:bottom w:w="65" w:type="dxa"/>
              <w:right w:w="65" w:type="dxa"/>
            </w:tcMar>
            <w:vAlign w:val="top"/>
          </w:tcPr>
          <w:p w14:paraId="11EFFE16">
            <w:pPr>
              <w:spacing w:after="20" w:line="240" w:lineRule="auto"/>
            </w:pPr>
            <w:r>
              <w:rPr>
                <w:sz w:val="16"/>
              </w:rPr>
              <w:t>0</w:t>
            </w:r>
          </w:p>
        </w:tc>
        <w:tc>
          <w:tcPr>
            <w:tcW w:w="1440" w:type="dxa"/>
            <w:tcMar>
              <w:top w:w="65" w:type="dxa"/>
              <w:left w:w="65" w:type="dxa"/>
              <w:bottom w:w="65" w:type="dxa"/>
              <w:right w:w="65" w:type="dxa"/>
            </w:tcMar>
            <w:vAlign w:val="top"/>
          </w:tcPr>
          <w:p w14:paraId="20A41A18">
            <w:pPr>
              <w:spacing w:after="20" w:line="240" w:lineRule="auto"/>
            </w:pPr>
            <w:r>
              <w:rPr>
                <w:sz w:val="16"/>
              </w:rPr>
              <w:t>0</w:t>
            </w:r>
          </w:p>
        </w:tc>
        <w:tc>
          <w:tcPr>
            <w:tcW w:w="1440" w:type="dxa"/>
            <w:tcMar>
              <w:top w:w="65" w:type="dxa"/>
              <w:left w:w="65" w:type="dxa"/>
              <w:bottom w:w="65" w:type="dxa"/>
              <w:right w:w="65" w:type="dxa"/>
            </w:tcMar>
            <w:vAlign w:val="top"/>
          </w:tcPr>
          <w:p w14:paraId="535FAAA5">
            <w:pPr>
              <w:spacing w:after="20" w:line="240" w:lineRule="auto"/>
            </w:pPr>
            <w:r>
              <w:rPr>
                <w:sz w:val="16"/>
              </w:rPr>
              <w:t>0</w:t>
            </w:r>
          </w:p>
        </w:tc>
        <w:tc>
          <w:tcPr>
            <w:tcW w:w="1584" w:type="dxa"/>
            <w:tcMar>
              <w:top w:w="65" w:type="dxa"/>
              <w:left w:w="65" w:type="dxa"/>
              <w:bottom w:w="65" w:type="dxa"/>
              <w:right w:w="65" w:type="dxa"/>
            </w:tcMar>
            <w:vAlign w:val="top"/>
          </w:tcPr>
          <w:p w14:paraId="6837093B">
            <w:pPr>
              <w:spacing w:after="20" w:line="240" w:lineRule="auto"/>
            </w:pPr>
            <w:r>
              <w:rPr>
                <w:sz w:val="16"/>
              </w:rPr>
              <w:t>0</w:t>
            </w:r>
          </w:p>
        </w:tc>
      </w:tr>
      <w:tr w14:paraId="3C15B911">
        <w:trPr>
          <w:jc w:val="center"/>
        </w:trPr>
        <w:tc>
          <w:tcPr>
            <w:tcW w:w="2232" w:type="dxa"/>
            <w:tcMar>
              <w:top w:w="65" w:type="dxa"/>
              <w:left w:w="65" w:type="dxa"/>
              <w:bottom w:w="65" w:type="dxa"/>
              <w:right w:w="65" w:type="dxa"/>
            </w:tcMar>
            <w:vAlign w:val="top"/>
          </w:tcPr>
          <w:p w14:paraId="4E5EE63D">
            <w:pPr>
              <w:spacing w:after="20" w:line="240" w:lineRule="auto"/>
            </w:pPr>
            <w:r>
              <w:rPr>
                <w:sz w:val="16"/>
              </w:rPr>
              <w:t>Won't Fix</w:t>
            </w:r>
          </w:p>
        </w:tc>
        <w:tc>
          <w:tcPr>
            <w:tcW w:w="1440" w:type="dxa"/>
            <w:tcMar>
              <w:top w:w="65" w:type="dxa"/>
              <w:left w:w="65" w:type="dxa"/>
              <w:bottom w:w="65" w:type="dxa"/>
              <w:right w:w="65" w:type="dxa"/>
            </w:tcMar>
            <w:vAlign w:val="top"/>
          </w:tcPr>
          <w:p w14:paraId="49A96591">
            <w:pPr>
              <w:spacing w:after="20" w:line="240" w:lineRule="auto"/>
            </w:pPr>
            <w:r>
              <w:rPr>
                <w:sz w:val="16"/>
              </w:rPr>
              <w:t>0</w:t>
            </w:r>
          </w:p>
        </w:tc>
        <w:tc>
          <w:tcPr>
            <w:tcW w:w="1440" w:type="dxa"/>
            <w:tcMar>
              <w:top w:w="65" w:type="dxa"/>
              <w:left w:w="65" w:type="dxa"/>
              <w:bottom w:w="65" w:type="dxa"/>
              <w:right w:w="65" w:type="dxa"/>
            </w:tcMar>
            <w:vAlign w:val="top"/>
          </w:tcPr>
          <w:p w14:paraId="79B55B33">
            <w:pPr>
              <w:spacing w:after="20" w:line="240" w:lineRule="auto"/>
            </w:pPr>
            <w:r>
              <w:rPr>
                <w:sz w:val="16"/>
              </w:rPr>
              <w:t>0</w:t>
            </w:r>
          </w:p>
        </w:tc>
        <w:tc>
          <w:tcPr>
            <w:tcW w:w="1440" w:type="dxa"/>
            <w:tcMar>
              <w:top w:w="65" w:type="dxa"/>
              <w:left w:w="65" w:type="dxa"/>
              <w:bottom w:w="65" w:type="dxa"/>
              <w:right w:w="65" w:type="dxa"/>
            </w:tcMar>
            <w:vAlign w:val="top"/>
          </w:tcPr>
          <w:p w14:paraId="3D85DFFD">
            <w:pPr>
              <w:spacing w:after="20" w:line="240" w:lineRule="auto"/>
            </w:pPr>
            <w:r>
              <w:rPr>
                <w:sz w:val="16"/>
              </w:rPr>
              <w:t>0</w:t>
            </w:r>
          </w:p>
        </w:tc>
        <w:tc>
          <w:tcPr>
            <w:tcW w:w="1440" w:type="dxa"/>
            <w:tcMar>
              <w:top w:w="65" w:type="dxa"/>
              <w:left w:w="65" w:type="dxa"/>
              <w:bottom w:w="65" w:type="dxa"/>
              <w:right w:w="65" w:type="dxa"/>
            </w:tcMar>
            <w:vAlign w:val="top"/>
          </w:tcPr>
          <w:p w14:paraId="5A136B20">
            <w:pPr>
              <w:spacing w:after="20" w:line="240" w:lineRule="auto"/>
            </w:pPr>
            <w:r>
              <w:rPr>
                <w:sz w:val="16"/>
              </w:rPr>
              <w:t>0</w:t>
            </w:r>
          </w:p>
        </w:tc>
        <w:tc>
          <w:tcPr>
            <w:tcW w:w="1584" w:type="dxa"/>
            <w:tcMar>
              <w:top w:w="65" w:type="dxa"/>
              <w:left w:w="65" w:type="dxa"/>
              <w:bottom w:w="65" w:type="dxa"/>
              <w:right w:w="65" w:type="dxa"/>
            </w:tcMar>
            <w:vAlign w:val="top"/>
          </w:tcPr>
          <w:p w14:paraId="5D1E7BEA">
            <w:pPr>
              <w:spacing w:after="20" w:line="240" w:lineRule="auto"/>
            </w:pPr>
            <w:r>
              <w:rPr>
                <w:sz w:val="16"/>
              </w:rPr>
              <w:t>0</w:t>
            </w:r>
          </w:p>
        </w:tc>
      </w:tr>
      <w:tr w14:paraId="5B65837A">
        <w:trPr>
          <w:jc w:val="center"/>
        </w:trPr>
        <w:tc>
          <w:tcPr>
            <w:tcW w:w="2232" w:type="dxa"/>
            <w:tcMar>
              <w:top w:w="65" w:type="dxa"/>
              <w:left w:w="65" w:type="dxa"/>
              <w:bottom w:w="65" w:type="dxa"/>
              <w:right w:w="65" w:type="dxa"/>
            </w:tcMar>
            <w:vAlign w:val="top"/>
          </w:tcPr>
          <w:p w14:paraId="52D7F837">
            <w:pPr>
              <w:spacing w:after="20" w:line="240" w:lineRule="auto"/>
            </w:pPr>
            <w:r>
              <w:rPr>
                <w:sz w:val="16"/>
              </w:rPr>
              <w:t>Totals</w:t>
            </w:r>
          </w:p>
        </w:tc>
        <w:tc>
          <w:tcPr>
            <w:tcW w:w="1440" w:type="dxa"/>
            <w:tcMar>
              <w:top w:w="65" w:type="dxa"/>
              <w:left w:w="65" w:type="dxa"/>
              <w:bottom w:w="65" w:type="dxa"/>
              <w:right w:w="65" w:type="dxa"/>
            </w:tcMar>
            <w:vAlign w:val="top"/>
          </w:tcPr>
          <w:p w14:paraId="561CF9F0">
            <w:pPr>
              <w:spacing w:after="20" w:line="240" w:lineRule="auto"/>
            </w:pPr>
            <w:r>
              <w:rPr>
                <w:sz w:val="16"/>
              </w:rPr>
              <w:t>0</w:t>
            </w:r>
          </w:p>
        </w:tc>
        <w:tc>
          <w:tcPr>
            <w:tcW w:w="1440" w:type="dxa"/>
            <w:tcMar>
              <w:top w:w="65" w:type="dxa"/>
              <w:left w:w="65" w:type="dxa"/>
              <w:bottom w:w="65" w:type="dxa"/>
              <w:right w:w="65" w:type="dxa"/>
            </w:tcMar>
            <w:vAlign w:val="top"/>
          </w:tcPr>
          <w:p w14:paraId="4049C818">
            <w:pPr>
              <w:spacing w:after="20" w:line="240" w:lineRule="auto"/>
            </w:pPr>
            <w:r>
              <w:rPr>
                <w:sz w:val="16"/>
              </w:rPr>
              <w:t>0</w:t>
            </w:r>
          </w:p>
        </w:tc>
        <w:tc>
          <w:tcPr>
            <w:tcW w:w="1440" w:type="dxa"/>
            <w:tcMar>
              <w:top w:w="65" w:type="dxa"/>
              <w:left w:w="65" w:type="dxa"/>
              <w:bottom w:w="65" w:type="dxa"/>
              <w:right w:w="65" w:type="dxa"/>
            </w:tcMar>
            <w:vAlign w:val="top"/>
          </w:tcPr>
          <w:p w14:paraId="39FED111">
            <w:pPr>
              <w:spacing w:after="20" w:line="240" w:lineRule="auto"/>
            </w:pPr>
            <w:r>
              <w:rPr>
                <w:sz w:val="16"/>
              </w:rPr>
              <w:t>0</w:t>
            </w:r>
          </w:p>
        </w:tc>
        <w:tc>
          <w:tcPr>
            <w:tcW w:w="1440" w:type="dxa"/>
            <w:tcMar>
              <w:top w:w="65" w:type="dxa"/>
              <w:left w:w="65" w:type="dxa"/>
              <w:bottom w:w="65" w:type="dxa"/>
              <w:right w:w="65" w:type="dxa"/>
            </w:tcMar>
            <w:vAlign w:val="top"/>
          </w:tcPr>
          <w:p w14:paraId="494961CA">
            <w:pPr>
              <w:spacing w:after="20" w:line="240" w:lineRule="auto"/>
            </w:pPr>
            <w:r>
              <w:rPr>
                <w:sz w:val="16"/>
              </w:rPr>
              <w:t>0</w:t>
            </w:r>
          </w:p>
        </w:tc>
        <w:tc>
          <w:tcPr>
            <w:tcW w:w="1584" w:type="dxa"/>
            <w:tcMar>
              <w:top w:w="65" w:type="dxa"/>
              <w:left w:w="65" w:type="dxa"/>
              <w:bottom w:w="65" w:type="dxa"/>
              <w:right w:w="65" w:type="dxa"/>
            </w:tcMar>
            <w:vAlign w:val="top"/>
          </w:tcPr>
          <w:p w14:paraId="7FAB6B06">
            <w:pPr>
              <w:spacing w:after="20" w:line="240" w:lineRule="auto"/>
            </w:pPr>
            <w:r>
              <w:rPr>
                <w:sz w:val="16"/>
              </w:rPr>
              <w:t>0</w:t>
            </w:r>
          </w:p>
        </w:tc>
      </w:tr>
    </w:tbl>
    <w:p w14:paraId="118E038D">
      <w:pPr>
        <w:spacing w:before="160" w:after="80"/>
      </w:pPr>
      <w:r>
        <w:rPr>
          <w:b/>
          <w:sz w:val="26"/>
        </w:rPr>
        <w:t>3. Test Case Analysis</w:t>
      </w:r>
    </w:p>
    <w:p w14:paraId="1374498F">
      <w:r>
        <w:t>This report shows the number of test cases that have passed, failed, and remain untested. The project UAT coverage contains eight functional scenarios covering spreadsheet import, validation, Transform Map mapping, coalesce, record creation/update, duplicate prevention, and reporting/dashboard verification.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1"/>
        <w:gridCol w:w="2131"/>
        <w:gridCol w:w="2131"/>
        <w:gridCol w:w="2131"/>
        <w:gridCol w:w="2131"/>
      </w:tblGrid>
      <w:tr w14:paraId="4810BF3A">
        <w:trPr>
          <w:jc w:val="center"/>
        </w:trPr>
        <w:tc>
          <w:tcPr>
            <w:tcW w:w="5256" w:type="dxa"/>
            <w:shd w:val="clear" w:color="auto" w:fill="E7E6E6"/>
            <w:tcMar>
              <w:top w:w="65" w:type="dxa"/>
              <w:left w:w="65" w:type="dxa"/>
              <w:bottom w:w="65" w:type="dxa"/>
              <w:right w:w="65" w:type="dxa"/>
            </w:tcMar>
          </w:tcPr>
          <w:p w14:paraId="0BF25CEF">
            <w:pPr>
              <w:spacing w:after="0" w:line="240" w:lineRule="auto"/>
            </w:pPr>
            <w:r>
              <w:rPr>
                <w:b/>
                <w:sz w:val="16"/>
              </w:rPr>
              <w:t>Section</w:t>
            </w:r>
          </w:p>
        </w:tc>
        <w:tc>
          <w:tcPr>
            <w:tcW w:w="1440" w:type="dxa"/>
            <w:shd w:val="clear" w:color="auto" w:fill="E7E6E6"/>
            <w:tcMar>
              <w:top w:w="65" w:type="dxa"/>
              <w:left w:w="65" w:type="dxa"/>
              <w:bottom w:w="65" w:type="dxa"/>
              <w:right w:w="65" w:type="dxa"/>
            </w:tcMar>
          </w:tcPr>
          <w:p w14:paraId="5B03ACFB">
            <w:pPr>
              <w:spacing w:after="0" w:line="240" w:lineRule="auto"/>
            </w:pPr>
            <w:r>
              <w:rPr>
                <w:b/>
                <w:sz w:val="16"/>
              </w:rPr>
              <w:t>Total Cases</w:t>
            </w:r>
          </w:p>
        </w:tc>
        <w:tc>
          <w:tcPr>
            <w:tcW w:w="1440" w:type="dxa"/>
            <w:shd w:val="clear" w:color="auto" w:fill="E7E6E6"/>
            <w:tcMar>
              <w:top w:w="65" w:type="dxa"/>
              <w:left w:w="65" w:type="dxa"/>
              <w:bottom w:w="65" w:type="dxa"/>
              <w:right w:w="65" w:type="dxa"/>
            </w:tcMar>
          </w:tcPr>
          <w:p w14:paraId="0C724F80">
            <w:pPr>
              <w:spacing w:after="0" w:line="240" w:lineRule="auto"/>
            </w:pPr>
            <w:r>
              <w:rPr>
                <w:b/>
                <w:sz w:val="16"/>
              </w:rPr>
              <w:t>Not Tested</w:t>
            </w:r>
          </w:p>
        </w:tc>
        <w:tc>
          <w:tcPr>
            <w:tcW w:w="1008" w:type="dxa"/>
            <w:shd w:val="clear" w:color="auto" w:fill="E7E6E6"/>
            <w:tcMar>
              <w:top w:w="65" w:type="dxa"/>
              <w:left w:w="65" w:type="dxa"/>
              <w:bottom w:w="65" w:type="dxa"/>
              <w:right w:w="65" w:type="dxa"/>
            </w:tcMar>
          </w:tcPr>
          <w:p w14:paraId="6B401F44">
            <w:pPr>
              <w:spacing w:after="0" w:line="240" w:lineRule="auto"/>
            </w:pPr>
            <w:r>
              <w:rPr>
                <w:b/>
                <w:sz w:val="16"/>
              </w:rPr>
              <w:t>Fail</w:t>
            </w:r>
          </w:p>
        </w:tc>
        <w:tc>
          <w:tcPr>
            <w:tcW w:w="1008" w:type="dxa"/>
            <w:shd w:val="clear" w:color="auto" w:fill="E7E6E6"/>
            <w:tcMar>
              <w:top w:w="65" w:type="dxa"/>
              <w:left w:w="65" w:type="dxa"/>
              <w:bottom w:w="65" w:type="dxa"/>
              <w:right w:w="65" w:type="dxa"/>
            </w:tcMar>
          </w:tcPr>
          <w:p w14:paraId="1E92326A">
            <w:pPr>
              <w:spacing w:after="0" w:line="240" w:lineRule="auto"/>
            </w:pPr>
            <w:r>
              <w:rPr>
                <w:b/>
                <w:sz w:val="16"/>
              </w:rPr>
              <w:t>Pass</w:t>
            </w:r>
          </w:p>
        </w:tc>
      </w:tr>
      <w:tr w14:paraId="0A758205">
        <w:trPr>
          <w:jc w:val="center"/>
        </w:trPr>
        <w:tc>
          <w:tcPr>
            <w:tcW w:w="5256" w:type="dxa"/>
            <w:tcMar>
              <w:top w:w="65" w:type="dxa"/>
              <w:left w:w="65" w:type="dxa"/>
              <w:bottom w:w="65" w:type="dxa"/>
              <w:right w:w="65" w:type="dxa"/>
            </w:tcMar>
            <w:vAlign w:val="top"/>
          </w:tcPr>
          <w:p w14:paraId="3FBE298E">
            <w:pPr>
              <w:spacing w:after="20" w:line="240" w:lineRule="auto"/>
            </w:pPr>
            <w:r>
              <w:rPr>
                <w:sz w:val="16"/>
              </w:rPr>
              <w:t>Spreadsheet Import &amp; Import Set</w:t>
            </w:r>
          </w:p>
        </w:tc>
        <w:tc>
          <w:tcPr>
            <w:tcW w:w="1440" w:type="dxa"/>
            <w:tcMar>
              <w:top w:w="65" w:type="dxa"/>
              <w:left w:w="65" w:type="dxa"/>
              <w:bottom w:w="65" w:type="dxa"/>
              <w:right w:w="65" w:type="dxa"/>
            </w:tcMar>
            <w:vAlign w:val="top"/>
          </w:tcPr>
          <w:p w14:paraId="0104F66F">
            <w:pPr>
              <w:spacing w:after="20" w:line="240" w:lineRule="auto"/>
            </w:pPr>
            <w:r>
              <w:rPr>
                <w:sz w:val="16"/>
              </w:rPr>
              <w:t>1</w:t>
            </w:r>
          </w:p>
        </w:tc>
        <w:tc>
          <w:tcPr>
            <w:tcW w:w="1440" w:type="dxa"/>
            <w:tcMar>
              <w:top w:w="65" w:type="dxa"/>
              <w:left w:w="65" w:type="dxa"/>
              <w:bottom w:w="65" w:type="dxa"/>
              <w:right w:w="65" w:type="dxa"/>
            </w:tcMar>
            <w:vAlign w:val="top"/>
          </w:tcPr>
          <w:p w14:paraId="28B3611D">
            <w:pPr>
              <w:spacing w:after="20" w:line="240" w:lineRule="auto"/>
            </w:pPr>
            <w:r>
              <w:rPr>
                <w:sz w:val="16"/>
              </w:rPr>
              <w:t>1</w:t>
            </w:r>
          </w:p>
        </w:tc>
        <w:tc>
          <w:tcPr>
            <w:tcW w:w="1008" w:type="dxa"/>
            <w:tcMar>
              <w:top w:w="65" w:type="dxa"/>
              <w:left w:w="65" w:type="dxa"/>
              <w:bottom w:w="65" w:type="dxa"/>
              <w:right w:w="65" w:type="dxa"/>
            </w:tcMar>
            <w:vAlign w:val="top"/>
          </w:tcPr>
          <w:p w14:paraId="56CEB9C9">
            <w:pPr>
              <w:spacing w:after="20" w:line="240" w:lineRule="auto"/>
            </w:pPr>
            <w:r>
              <w:rPr>
                <w:sz w:val="16"/>
              </w:rPr>
              <w:t>0</w:t>
            </w:r>
          </w:p>
        </w:tc>
        <w:tc>
          <w:tcPr>
            <w:tcW w:w="1008" w:type="dxa"/>
            <w:tcMar>
              <w:top w:w="65" w:type="dxa"/>
              <w:left w:w="65" w:type="dxa"/>
              <w:bottom w:w="65" w:type="dxa"/>
              <w:right w:w="65" w:type="dxa"/>
            </w:tcMar>
            <w:vAlign w:val="top"/>
          </w:tcPr>
          <w:p w14:paraId="6B7DDC80">
            <w:pPr>
              <w:spacing w:after="20" w:line="240" w:lineRule="auto"/>
            </w:pPr>
            <w:r>
              <w:rPr>
                <w:sz w:val="16"/>
              </w:rPr>
              <w:t>0</w:t>
            </w:r>
          </w:p>
        </w:tc>
      </w:tr>
      <w:tr w14:paraId="199F02CB">
        <w:trPr>
          <w:jc w:val="center"/>
        </w:trPr>
        <w:tc>
          <w:tcPr>
            <w:tcW w:w="5256" w:type="dxa"/>
            <w:tcMar>
              <w:top w:w="65" w:type="dxa"/>
              <w:left w:w="65" w:type="dxa"/>
              <w:bottom w:w="65" w:type="dxa"/>
              <w:right w:w="65" w:type="dxa"/>
            </w:tcMar>
            <w:vAlign w:val="top"/>
          </w:tcPr>
          <w:p w14:paraId="41CBA995">
            <w:pPr>
              <w:spacing w:after="20" w:line="240" w:lineRule="auto"/>
            </w:pPr>
            <w:r>
              <w:rPr>
                <w:sz w:val="16"/>
              </w:rPr>
              <w:t>Data Validation</w:t>
            </w:r>
          </w:p>
        </w:tc>
        <w:tc>
          <w:tcPr>
            <w:tcW w:w="1440" w:type="dxa"/>
            <w:tcMar>
              <w:top w:w="65" w:type="dxa"/>
              <w:left w:w="65" w:type="dxa"/>
              <w:bottom w:w="65" w:type="dxa"/>
              <w:right w:w="65" w:type="dxa"/>
            </w:tcMar>
            <w:vAlign w:val="top"/>
          </w:tcPr>
          <w:p w14:paraId="725CDB3C">
            <w:pPr>
              <w:spacing w:after="20" w:line="240" w:lineRule="auto"/>
            </w:pPr>
            <w:r>
              <w:rPr>
                <w:sz w:val="16"/>
              </w:rPr>
              <w:t>1</w:t>
            </w:r>
          </w:p>
        </w:tc>
        <w:tc>
          <w:tcPr>
            <w:tcW w:w="1440" w:type="dxa"/>
            <w:tcMar>
              <w:top w:w="65" w:type="dxa"/>
              <w:left w:w="65" w:type="dxa"/>
              <w:bottom w:w="65" w:type="dxa"/>
              <w:right w:w="65" w:type="dxa"/>
            </w:tcMar>
            <w:vAlign w:val="top"/>
          </w:tcPr>
          <w:p w14:paraId="33510410">
            <w:pPr>
              <w:spacing w:after="20" w:line="240" w:lineRule="auto"/>
            </w:pPr>
            <w:r>
              <w:rPr>
                <w:sz w:val="16"/>
              </w:rPr>
              <w:t>1</w:t>
            </w:r>
          </w:p>
        </w:tc>
        <w:tc>
          <w:tcPr>
            <w:tcW w:w="1008" w:type="dxa"/>
            <w:tcMar>
              <w:top w:w="65" w:type="dxa"/>
              <w:left w:w="65" w:type="dxa"/>
              <w:bottom w:w="65" w:type="dxa"/>
              <w:right w:w="65" w:type="dxa"/>
            </w:tcMar>
            <w:vAlign w:val="top"/>
          </w:tcPr>
          <w:p w14:paraId="405CF390">
            <w:pPr>
              <w:spacing w:after="20" w:line="240" w:lineRule="auto"/>
            </w:pPr>
            <w:r>
              <w:rPr>
                <w:sz w:val="16"/>
              </w:rPr>
              <w:t>0</w:t>
            </w:r>
          </w:p>
        </w:tc>
        <w:tc>
          <w:tcPr>
            <w:tcW w:w="1008" w:type="dxa"/>
            <w:tcMar>
              <w:top w:w="65" w:type="dxa"/>
              <w:left w:w="65" w:type="dxa"/>
              <w:bottom w:w="65" w:type="dxa"/>
              <w:right w:w="65" w:type="dxa"/>
            </w:tcMar>
            <w:vAlign w:val="top"/>
          </w:tcPr>
          <w:p w14:paraId="627981FD">
            <w:pPr>
              <w:spacing w:after="20" w:line="240" w:lineRule="auto"/>
            </w:pPr>
            <w:r>
              <w:rPr>
                <w:sz w:val="16"/>
              </w:rPr>
              <w:t>0</w:t>
            </w:r>
          </w:p>
        </w:tc>
      </w:tr>
      <w:tr w14:paraId="19437A0A">
        <w:trPr>
          <w:jc w:val="center"/>
        </w:trPr>
        <w:tc>
          <w:tcPr>
            <w:tcW w:w="5256" w:type="dxa"/>
            <w:tcMar>
              <w:top w:w="65" w:type="dxa"/>
              <w:left w:w="65" w:type="dxa"/>
              <w:bottom w:w="65" w:type="dxa"/>
              <w:right w:w="65" w:type="dxa"/>
            </w:tcMar>
            <w:vAlign w:val="top"/>
          </w:tcPr>
          <w:p w14:paraId="064272C2">
            <w:pPr>
              <w:spacing w:after="20" w:line="240" w:lineRule="auto"/>
            </w:pPr>
            <w:r>
              <w:rPr>
                <w:sz w:val="16"/>
              </w:rPr>
              <w:t>Transform Map</w:t>
            </w:r>
          </w:p>
        </w:tc>
        <w:tc>
          <w:tcPr>
            <w:tcW w:w="1440" w:type="dxa"/>
            <w:tcMar>
              <w:top w:w="65" w:type="dxa"/>
              <w:left w:w="65" w:type="dxa"/>
              <w:bottom w:w="65" w:type="dxa"/>
              <w:right w:w="65" w:type="dxa"/>
            </w:tcMar>
            <w:vAlign w:val="top"/>
          </w:tcPr>
          <w:p w14:paraId="4C4A2112">
            <w:pPr>
              <w:spacing w:after="20" w:line="240" w:lineRule="auto"/>
            </w:pPr>
            <w:r>
              <w:rPr>
                <w:sz w:val="16"/>
              </w:rPr>
              <w:t>1</w:t>
            </w:r>
          </w:p>
        </w:tc>
        <w:tc>
          <w:tcPr>
            <w:tcW w:w="1440" w:type="dxa"/>
            <w:tcMar>
              <w:top w:w="65" w:type="dxa"/>
              <w:left w:w="65" w:type="dxa"/>
              <w:bottom w:w="65" w:type="dxa"/>
              <w:right w:w="65" w:type="dxa"/>
            </w:tcMar>
            <w:vAlign w:val="top"/>
          </w:tcPr>
          <w:p w14:paraId="2DB0ABEB">
            <w:pPr>
              <w:spacing w:after="20" w:line="240" w:lineRule="auto"/>
            </w:pPr>
            <w:r>
              <w:rPr>
                <w:sz w:val="16"/>
              </w:rPr>
              <w:t>1</w:t>
            </w:r>
          </w:p>
        </w:tc>
        <w:tc>
          <w:tcPr>
            <w:tcW w:w="1008" w:type="dxa"/>
            <w:tcMar>
              <w:top w:w="65" w:type="dxa"/>
              <w:left w:w="65" w:type="dxa"/>
              <w:bottom w:w="65" w:type="dxa"/>
              <w:right w:w="65" w:type="dxa"/>
            </w:tcMar>
            <w:vAlign w:val="top"/>
          </w:tcPr>
          <w:p w14:paraId="7A15820C">
            <w:pPr>
              <w:spacing w:after="20" w:line="240" w:lineRule="auto"/>
            </w:pPr>
            <w:r>
              <w:rPr>
                <w:sz w:val="16"/>
              </w:rPr>
              <w:t>0</w:t>
            </w:r>
          </w:p>
        </w:tc>
        <w:tc>
          <w:tcPr>
            <w:tcW w:w="1008" w:type="dxa"/>
            <w:tcMar>
              <w:top w:w="65" w:type="dxa"/>
              <w:left w:w="65" w:type="dxa"/>
              <w:bottom w:w="65" w:type="dxa"/>
              <w:right w:w="65" w:type="dxa"/>
            </w:tcMar>
            <w:vAlign w:val="top"/>
          </w:tcPr>
          <w:p w14:paraId="24065001">
            <w:pPr>
              <w:spacing w:after="20" w:line="240" w:lineRule="auto"/>
            </w:pPr>
            <w:r>
              <w:rPr>
                <w:sz w:val="16"/>
              </w:rPr>
              <w:t>0</w:t>
            </w:r>
          </w:p>
        </w:tc>
      </w:tr>
      <w:tr w14:paraId="205C5DA2">
        <w:trPr>
          <w:jc w:val="center"/>
        </w:trPr>
        <w:tc>
          <w:tcPr>
            <w:tcW w:w="5256" w:type="dxa"/>
            <w:tcMar>
              <w:top w:w="65" w:type="dxa"/>
              <w:left w:w="65" w:type="dxa"/>
              <w:bottom w:w="65" w:type="dxa"/>
              <w:right w:w="65" w:type="dxa"/>
            </w:tcMar>
            <w:vAlign w:val="top"/>
          </w:tcPr>
          <w:p w14:paraId="41DB73C4">
            <w:pPr>
              <w:spacing w:after="20" w:line="240" w:lineRule="auto"/>
            </w:pPr>
            <w:r>
              <w:rPr>
                <w:sz w:val="16"/>
              </w:rPr>
              <w:t>Coalesce / Existing Record Update</w:t>
            </w:r>
          </w:p>
        </w:tc>
        <w:tc>
          <w:tcPr>
            <w:tcW w:w="1440" w:type="dxa"/>
            <w:tcMar>
              <w:top w:w="65" w:type="dxa"/>
              <w:left w:w="65" w:type="dxa"/>
              <w:bottom w:w="65" w:type="dxa"/>
              <w:right w:w="65" w:type="dxa"/>
            </w:tcMar>
            <w:vAlign w:val="top"/>
          </w:tcPr>
          <w:p w14:paraId="20C47E6F">
            <w:pPr>
              <w:spacing w:after="20" w:line="240" w:lineRule="auto"/>
            </w:pPr>
            <w:r>
              <w:rPr>
                <w:sz w:val="16"/>
              </w:rPr>
              <w:t>1</w:t>
            </w:r>
          </w:p>
        </w:tc>
        <w:tc>
          <w:tcPr>
            <w:tcW w:w="1440" w:type="dxa"/>
            <w:tcMar>
              <w:top w:w="65" w:type="dxa"/>
              <w:left w:w="65" w:type="dxa"/>
              <w:bottom w:w="65" w:type="dxa"/>
              <w:right w:w="65" w:type="dxa"/>
            </w:tcMar>
            <w:vAlign w:val="top"/>
          </w:tcPr>
          <w:p w14:paraId="312D59ED">
            <w:pPr>
              <w:spacing w:after="20" w:line="240" w:lineRule="auto"/>
            </w:pPr>
            <w:r>
              <w:rPr>
                <w:sz w:val="16"/>
              </w:rPr>
              <w:t>1</w:t>
            </w:r>
          </w:p>
        </w:tc>
        <w:tc>
          <w:tcPr>
            <w:tcW w:w="1008" w:type="dxa"/>
            <w:tcMar>
              <w:top w:w="65" w:type="dxa"/>
              <w:left w:w="65" w:type="dxa"/>
              <w:bottom w:w="65" w:type="dxa"/>
              <w:right w:w="65" w:type="dxa"/>
            </w:tcMar>
            <w:vAlign w:val="top"/>
          </w:tcPr>
          <w:p w14:paraId="02A7C142">
            <w:pPr>
              <w:spacing w:after="20" w:line="240" w:lineRule="auto"/>
            </w:pPr>
            <w:r>
              <w:rPr>
                <w:sz w:val="16"/>
              </w:rPr>
              <w:t>0</w:t>
            </w:r>
          </w:p>
        </w:tc>
        <w:tc>
          <w:tcPr>
            <w:tcW w:w="1008" w:type="dxa"/>
            <w:tcMar>
              <w:top w:w="65" w:type="dxa"/>
              <w:left w:w="65" w:type="dxa"/>
              <w:bottom w:w="65" w:type="dxa"/>
              <w:right w:w="65" w:type="dxa"/>
            </w:tcMar>
            <w:vAlign w:val="top"/>
          </w:tcPr>
          <w:p w14:paraId="2A5A7EF4">
            <w:pPr>
              <w:spacing w:after="20" w:line="240" w:lineRule="auto"/>
            </w:pPr>
            <w:r>
              <w:rPr>
                <w:sz w:val="16"/>
              </w:rPr>
              <w:t>0</w:t>
            </w:r>
          </w:p>
        </w:tc>
      </w:tr>
      <w:tr w14:paraId="6B7CD1D4">
        <w:trPr>
          <w:jc w:val="center"/>
        </w:trPr>
        <w:tc>
          <w:tcPr>
            <w:tcW w:w="5256" w:type="dxa"/>
            <w:tcMar>
              <w:top w:w="65" w:type="dxa"/>
              <w:left w:w="65" w:type="dxa"/>
              <w:bottom w:w="65" w:type="dxa"/>
              <w:right w:w="65" w:type="dxa"/>
            </w:tcMar>
            <w:vAlign w:val="top"/>
          </w:tcPr>
          <w:p w14:paraId="77F4C99E">
            <w:pPr>
              <w:spacing w:after="20" w:line="240" w:lineRule="auto"/>
            </w:pPr>
            <w:r>
              <w:rPr>
                <w:sz w:val="16"/>
              </w:rPr>
              <w:t>New Employee Record Creation</w:t>
            </w:r>
          </w:p>
        </w:tc>
        <w:tc>
          <w:tcPr>
            <w:tcW w:w="1440" w:type="dxa"/>
            <w:tcMar>
              <w:top w:w="65" w:type="dxa"/>
              <w:left w:w="65" w:type="dxa"/>
              <w:bottom w:w="65" w:type="dxa"/>
              <w:right w:w="65" w:type="dxa"/>
            </w:tcMar>
            <w:vAlign w:val="top"/>
          </w:tcPr>
          <w:p w14:paraId="16DCBB31">
            <w:pPr>
              <w:spacing w:after="20" w:line="240" w:lineRule="auto"/>
            </w:pPr>
            <w:r>
              <w:rPr>
                <w:sz w:val="16"/>
              </w:rPr>
              <w:t>1</w:t>
            </w:r>
          </w:p>
        </w:tc>
        <w:tc>
          <w:tcPr>
            <w:tcW w:w="1440" w:type="dxa"/>
            <w:tcMar>
              <w:top w:w="65" w:type="dxa"/>
              <w:left w:w="65" w:type="dxa"/>
              <w:bottom w:w="65" w:type="dxa"/>
              <w:right w:w="65" w:type="dxa"/>
            </w:tcMar>
            <w:vAlign w:val="top"/>
          </w:tcPr>
          <w:p w14:paraId="6B26760C">
            <w:pPr>
              <w:spacing w:after="20" w:line="240" w:lineRule="auto"/>
            </w:pPr>
            <w:r>
              <w:rPr>
                <w:sz w:val="16"/>
              </w:rPr>
              <w:t>1</w:t>
            </w:r>
          </w:p>
        </w:tc>
        <w:tc>
          <w:tcPr>
            <w:tcW w:w="1008" w:type="dxa"/>
            <w:tcMar>
              <w:top w:w="65" w:type="dxa"/>
              <w:left w:w="65" w:type="dxa"/>
              <w:bottom w:w="65" w:type="dxa"/>
              <w:right w:w="65" w:type="dxa"/>
            </w:tcMar>
            <w:vAlign w:val="top"/>
          </w:tcPr>
          <w:p w14:paraId="1F7EED1A">
            <w:pPr>
              <w:spacing w:after="20" w:line="240" w:lineRule="auto"/>
            </w:pPr>
            <w:r>
              <w:rPr>
                <w:sz w:val="16"/>
              </w:rPr>
              <w:t>0</w:t>
            </w:r>
          </w:p>
        </w:tc>
        <w:tc>
          <w:tcPr>
            <w:tcW w:w="1008" w:type="dxa"/>
            <w:tcMar>
              <w:top w:w="65" w:type="dxa"/>
              <w:left w:w="65" w:type="dxa"/>
              <w:bottom w:w="65" w:type="dxa"/>
              <w:right w:w="65" w:type="dxa"/>
            </w:tcMar>
            <w:vAlign w:val="top"/>
          </w:tcPr>
          <w:p w14:paraId="67736F7B">
            <w:pPr>
              <w:spacing w:after="20" w:line="240" w:lineRule="auto"/>
            </w:pPr>
            <w:r>
              <w:rPr>
                <w:sz w:val="16"/>
              </w:rPr>
              <w:t>0</w:t>
            </w:r>
          </w:p>
        </w:tc>
      </w:tr>
      <w:tr w14:paraId="1848623F">
        <w:trPr>
          <w:jc w:val="center"/>
        </w:trPr>
        <w:tc>
          <w:tcPr>
            <w:tcW w:w="5256" w:type="dxa"/>
            <w:tcMar>
              <w:top w:w="65" w:type="dxa"/>
              <w:left w:w="65" w:type="dxa"/>
              <w:bottom w:w="65" w:type="dxa"/>
              <w:right w:w="65" w:type="dxa"/>
            </w:tcMar>
            <w:vAlign w:val="top"/>
          </w:tcPr>
          <w:p w14:paraId="0BE7BA38">
            <w:pPr>
              <w:spacing w:after="20" w:line="240" w:lineRule="auto"/>
            </w:pPr>
            <w:r>
              <w:rPr>
                <w:sz w:val="16"/>
              </w:rPr>
              <w:t>Duplicate Prevention</w:t>
            </w:r>
          </w:p>
        </w:tc>
        <w:tc>
          <w:tcPr>
            <w:tcW w:w="1440" w:type="dxa"/>
            <w:tcMar>
              <w:top w:w="65" w:type="dxa"/>
              <w:left w:w="65" w:type="dxa"/>
              <w:bottom w:w="65" w:type="dxa"/>
              <w:right w:w="65" w:type="dxa"/>
            </w:tcMar>
            <w:vAlign w:val="top"/>
          </w:tcPr>
          <w:p w14:paraId="5A1484A9">
            <w:pPr>
              <w:spacing w:after="20" w:line="240" w:lineRule="auto"/>
            </w:pPr>
            <w:r>
              <w:rPr>
                <w:sz w:val="16"/>
              </w:rPr>
              <w:t>1</w:t>
            </w:r>
          </w:p>
        </w:tc>
        <w:tc>
          <w:tcPr>
            <w:tcW w:w="1440" w:type="dxa"/>
            <w:tcMar>
              <w:top w:w="65" w:type="dxa"/>
              <w:left w:w="65" w:type="dxa"/>
              <w:bottom w:w="65" w:type="dxa"/>
              <w:right w:w="65" w:type="dxa"/>
            </w:tcMar>
            <w:vAlign w:val="top"/>
          </w:tcPr>
          <w:p w14:paraId="63D97E7D">
            <w:pPr>
              <w:spacing w:after="20" w:line="240" w:lineRule="auto"/>
            </w:pPr>
            <w:r>
              <w:rPr>
                <w:sz w:val="16"/>
              </w:rPr>
              <w:t>1</w:t>
            </w:r>
          </w:p>
        </w:tc>
        <w:tc>
          <w:tcPr>
            <w:tcW w:w="1008" w:type="dxa"/>
            <w:tcMar>
              <w:top w:w="65" w:type="dxa"/>
              <w:left w:w="65" w:type="dxa"/>
              <w:bottom w:w="65" w:type="dxa"/>
              <w:right w:w="65" w:type="dxa"/>
            </w:tcMar>
            <w:vAlign w:val="top"/>
          </w:tcPr>
          <w:p w14:paraId="320DF42B">
            <w:pPr>
              <w:spacing w:after="20" w:line="240" w:lineRule="auto"/>
            </w:pPr>
            <w:r>
              <w:rPr>
                <w:sz w:val="16"/>
              </w:rPr>
              <w:t>0</w:t>
            </w:r>
          </w:p>
        </w:tc>
        <w:tc>
          <w:tcPr>
            <w:tcW w:w="1008" w:type="dxa"/>
            <w:tcMar>
              <w:top w:w="65" w:type="dxa"/>
              <w:left w:w="65" w:type="dxa"/>
              <w:bottom w:w="65" w:type="dxa"/>
              <w:right w:w="65" w:type="dxa"/>
            </w:tcMar>
            <w:vAlign w:val="top"/>
          </w:tcPr>
          <w:p w14:paraId="5E123B2E">
            <w:pPr>
              <w:spacing w:after="20" w:line="240" w:lineRule="auto"/>
            </w:pPr>
            <w:r>
              <w:rPr>
                <w:sz w:val="16"/>
              </w:rPr>
              <w:t>0</w:t>
            </w:r>
          </w:p>
        </w:tc>
      </w:tr>
      <w:tr w14:paraId="20B03222">
        <w:trPr>
          <w:trHeight w:val="90" w:hRule="atLeast"/>
          <w:jc w:val="center"/>
        </w:trPr>
        <w:tc>
          <w:tcPr>
            <w:tcW w:w="5256" w:type="dxa"/>
            <w:tcMar>
              <w:top w:w="65" w:type="dxa"/>
              <w:left w:w="65" w:type="dxa"/>
              <w:bottom w:w="65" w:type="dxa"/>
              <w:right w:w="65" w:type="dxa"/>
            </w:tcMar>
            <w:vAlign w:val="top"/>
          </w:tcPr>
          <w:p w14:paraId="6466EACA">
            <w:pPr>
              <w:spacing w:after="20" w:line="240" w:lineRule="auto"/>
            </w:pPr>
            <w:r>
              <w:rPr>
                <w:sz w:val="16"/>
              </w:rPr>
              <w:t>Reports &amp; Dashboard</w:t>
            </w:r>
          </w:p>
        </w:tc>
        <w:tc>
          <w:tcPr>
            <w:tcW w:w="1440" w:type="dxa"/>
            <w:tcMar>
              <w:top w:w="65" w:type="dxa"/>
              <w:left w:w="65" w:type="dxa"/>
              <w:bottom w:w="65" w:type="dxa"/>
              <w:right w:w="65" w:type="dxa"/>
            </w:tcMar>
            <w:vAlign w:val="top"/>
          </w:tcPr>
          <w:p w14:paraId="364A9A8E">
            <w:pPr>
              <w:spacing w:after="20" w:line="240" w:lineRule="auto"/>
            </w:pPr>
            <w:r>
              <w:rPr>
                <w:sz w:val="16"/>
              </w:rPr>
              <w:t>1</w:t>
            </w:r>
          </w:p>
        </w:tc>
        <w:tc>
          <w:tcPr>
            <w:tcW w:w="1440" w:type="dxa"/>
            <w:tcMar>
              <w:top w:w="65" w:type="dxa"/>
              <w:left w:w="65" w:type="dxa"/>
              <w:bottom w:w="65" w:type="dxa"/>
              <w:right w:w="65" w:type="dxa"/>
            </w:tcMar>
            <w:vAlign w:val="top"/>
          </w:tcPr>
          <w:p w14:paraId="2CEBDAF3">
            <w:pPr>
              <w:spacing w:after="20" w:line="240" w:lineRule="auto"/>
            </w:pPr>
            <w:r>
              <w:rPr>
                <w:sz w:val="16"/>
              </w:rPr>
              <w:t>1</w:t>
            </w:r>
            <w:bookmarkStart w:id="0" w:name="_GoBack"/>
            <w:bookmarkEnd w:id="0"/>
          </w:p>
        </w:tc>
        <w:tc>
          <w:tcPr>
            <w:tcW w:w="1008" w:type="dxa"/>
            <w:tcMar>
              <w:top w:w="65" w:type="dxa"/>
              <w:left w:w="65" w:type="dxa"/>
              <w:bottom w:w="65" w:type="dxa"/>
              <w:right w:w="65" w:type="dxa"/>
            </w:tcMar>
            <w:vAlign w:val="top"/>
          </w:tcPr>
          <w:p w14:paraId="568901A0">
            <w:pPr>
              <w:spacing w:after="20" w:line="240" w:lineRule="auto"/>
            </w:pPr>
            <w:r>
              <w:rPr>
                <w:sz w:val="16"/>
              </w:rPr>
              <w:t>0</w:t>
            </w:r>
          </w:p>
        </w:tc>
        <w:tc>
          <w:tcPr>
            <w:tcW w:w="1008" w:type="dxa"/>
            <w:tcMar>
              <w:top w:w="65" w:type="dxa"/>
              <w:left w:w="65" w:type="dxa"/>
              <w:bottom w:w="65" w:type="dxa"/>
              <w:right w:w="65" w:type="dxa"/>
            </w:tcMar>
            <w:vAlign w:val="top"/>
          </w:tcPr>
          <w:p w14:paraId="7E35D6F7">
            <w:pPr>
              <w:spacing w:after="20" w:line="240" w:lineRule="auto"/>
            </w:pPr>
            <w:r>
              <w:rPr>
                <w:sz w:val="16"/>
              </w:rPr>
              <w:t>0</w:t>
            </w:r>
          </w:p>
        </w:tc>
      </w:tr>
      <w:tr w14:paraId="2B97151B">
        <w:trPr>
          <w:jc w:val="center"/>
        </w:trPr>
        <w:tc>
          <w:tcPr>
            <w:tcW w:w="5256" w:type="dxa"/>
            <w:tcMar>
              <w:top w:w="65" w:type="dxa"/>
              <w:left w:w="65" w:type="dxa"/>
              <w:bottom w:w="65" w:type="dxa"/>
              <w:right w:w="65" w:type="dxa"/>
            </w:tcMar>
            <w:vAlign w:val="top"/>
          </w:tcPr>
          <w:p w14:paraId="00028143">
            <w:pPr>
              <w:spacing w:after="20" w:line="240" w:lineRule="auto"/>
            </w:pPr>
            <w:r>
              <w:rPr>
                <w:sz w:val="16"/>
              </w:rPr>
              <w:t>Incorrect / Incomplete Data</w:t>
            </w:r>
          </w:p>
        </w:tc>
        <w:tc>
          <w:tcPr>
            <w:tcW w:w="1440" w:type="dxa"/>
            <w:tcMar>
              <w:top w:w="65" w:type="dxa"/>
              <w:left w:w="65" w:type="dxa"/>
              <w:bottom w:w="65" w:type="dxa"/>
              <w:right w:w="65" w:type="dxa"/>
            </w:tcMar>
            <w:vAlign w:val="top"/>
          </w:tcPr>
          <w:p w14:paraId="2923FBC1">
            <w:pPr>
              <w:spacing w:after="20" w:line="240" w:lineRule="auto"/>
            </w:pPr>
            <w:r>
              <w:rPr>
                <w:sz w:val="16"/>
              </w:rPr>
              <w:t>1</w:t>
            </w:r>
          </w:p>
        </w:tc>
        <w:tc>
          <w:tcPr>
            <w:tcW w:w="1440" w:type="dxa"/>
            <w:tcMar>
              <w:top w:w="65" w:type="dxa"/>
              <w:left w:w="65" w:type="dxa"/>
              <w:bottom w:w="65" w:type="dxa"/>
              <w:right w:w="65" w:type="dxa"/>
            </w:tcMar>
            <w:vAlign w:val="top"/>
          </w:tcPr>
          <w:p w14:paraId="0E054359">
            <w:pPr>
              <w:spacing w:after="20" w:line="240" w:lineRule="auto"/>
            </w:pPr>
            <w:r>
              <w:rPr>
                <w:sz w:val="16"/>
              </w:rPr>
              <w:t>1</w:t>
            </w:r>
          </w:p>
        </w:tc>
        <w:tc>
          <w:tcPr>
            <w:tcW w:w="1008" w:type="dxa"/>
            <w:tcMar>
              <w:top w:w="65" w:type="dxa"/>
              <w:left w:w="65" w:type="dxa"/>
              <w:bottom w:w="65" w:type="dxa"/>
              <w:right w:w="65" w:type="dxa"/>
            </w:tcMar>
            <w:vAlign w:val="top"/>
          </w:tcPr>
          <w:p w14:paraId="5A85AD57">
            <w:pPr>
              <w:spacing w:after="20" w:line="240" w:lineRule="auto"/>
            </w:pPr>
            <w:r>
              <w:rPr>
                <w:sz w:val="16"/>
              </w:rPr>
              <w:t>0</w:t>
            </w:r>
          </w:p>
        </w:tc>
        <w:tc>
          <w:tcPr>
            <w:tcW w:w="1008" w:type="dxa"/>
            <w:tcMar>
              <w:top w:w="65" w:type="dxa"/>
              <w:left w:w="65" w:type="dxa"/>
              <w:bottom w:w="65" w:type="dxa"/>
              <w:right w:w="65" w:type="dxa"/>
            </w:tcMar>
            <w:vAlign w:val="top"/>
          </w:tcPr>
          <w:p w14:paraId="3F321500">
            <w:pPr>
              <w:spacing w:after="20" w:line="240" w:lineRule="auto"/>
            </w:pPr>
            <w:r>
              <w:rPr>
                <w:sz w:val="16"/>
              </w:rPr>
              <w:t>0</w:t>
            </w:r>
          </w:p>
        </w:tc>
      </w:tr>
      <w:tr w14:paraId="36B60D9A">
        <w:trPr>
          <w:jc w:val="center"/>
        </w:trPr>
        <w:tc>
          <w:tcPr>
            <w:tcW w:w="5256" w:type="dxa"/>
            <w:tcMar>
              <w:top w:w="65" w:type="dxa"/>
              <w:left w:w="65" w:type="dxa"/>
              <w:bottom w:w="65" w:type="dxa"/>
              <w:right w:w="65" w:type="dxa"/>
            </w:tcMar>
            <w:vAlign w:val="top"/>
          </w:tcPr>
          <w:p w14:paraId="2D96FB19">
            <w:pPr>
              <w:spacing w:after="20" w:line="240" w:lineRule="auto"/>
            </w:pPr>
            <w:r>
              <w:rPr>
                <w:sz w:val="16"/>
              </w:rPr>
              <w:t>Total</w:t>
            </w:r>
          </w:p>
        </w:tc>
        <w:tc>
          <w:tcPr>
            <w:tcW w:w="1440" w:type="dxa"/>
            <w:tcMar>
              <w:top w:w="65" w:type="dxa"/>
              <w:left w:w="65" w:type="dxa"/>
              <w:bottom w:w="65" w:type="dxa"/>
              <w:right w:w="65" w:type="dxa"/>
            </w:tcMar>
            <w:vAlign w:val="top"/>
          </w:tcPr>
          <w:p w14:paraId="1BEAC225">
            <w:pPr>
              <w:spacing w:after="20" w:line="240" w:lineRule="auto"/>
            </w:pPr>
            <w:r>
              <w:rPr>
                <w:sz w:val="16"/>
              </w:rPr>
              <w:t>8</w:t>
            </w:r>
          </w:p>
        </w:tc>
        <w:tc>
          <w:tcPr>
            <w:tcW w:w="1440" w:type="dxa"/>
            <w:tcMar>
              <w:top w:w="65" w:type="dxa"/>
              <w:left w:w="65" w:type="dxa"/>
              <w:bottom w:w="65" w:type="dxa"/>
              <w:right w:w="65" w:type="dxa"/>
            </w:tcMar>
            <w:vAlign w:val="top"/>
          </w:tcPr>
          <w:p w14:paraId="7DE86B0D">
            <w:pPr>
              <w:spacing w:after="20" w:line="240" w:lineRule="auto"/>
            </w:pPr>
            <w:r>
              <w:rPr>
                <w:sz w:val="16"/>
              </w:rPr>
              <w:t>8</w:t>
            </w:r>
          </w:p>
        </w:tc>
        <w:tc>
          <w:tcPr>
            <w:tcW w:w="1008" w:type="dxa"/>
            <w:tcMar>
              <w:top w:w="65" w:type="dxa"/>
              <w:left w:w="65" w:type="dxa"/>
              <w:bottom w:w="65" w:type="dxa"/>
              <w:right w:w="65" w:type="dxa"/>
            </w:tcMar>
            <w:vAlign w:val="top"/>
          </w:tcPr>
          <w:p w14:paraId="1695EAC3">
            <w:pPr>
              <w:spacing w:after="20" w:line="240" w:lineRule="auto"/>
            </w:pPr>
            <w:r>
              <w:rPr>
                <w:sz w:val="16"/>
              </w:rPr>
              <w:t>0</w:t>
            </w:r>
          </w:p>
        </w:tc>
        <w:tc>
          <w:tcPr>
            <w:tcW w:w="1008" w:type="dxa"/>
            <w:tcMar>
              <w:top w:w="65" w:type="dxa"/>
              <w:left w:w="65" w:type="dxa"/>
              <w:bottom w:w="65" w:type="dxa"/>
              <w:right w:w="65" w:type="dxa"/>
            </w:tcMar>
            <w:vAlign w:val="top"/>
          </w:tcPr>
          <w:p w14:paraId="1E0CF768">
            <w:pPr>
              <w:spacing w:after="20" w:line="240" w:lineRule="auto"/>
            </w:pPr>
            <w:r>
              <w:rPr>
                <w:sz w:val="16"/>
              </w:rPr>
              <w:t>0</w:t>
            </w:r>
          </w:p>
        </w:tc>
      </w:tr>
    </w:tbl>
    <w:p w14:paraId="299790A3">
      <w:pPr>
        <w:spacing w:before="140"/>
      </w:pPr>
    </w:p>
    <w:sectPr>
      <w:pgSz w:w="12240" w:h="15840"/>
      <w:pgMar w:top="792" w:right="792" w:bottom="792"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DE8159"/>
    <w:rsid w:val="3FCF7A6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1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2013-12-24T10:15:00Z</dcterms:created>
  <dc:creator>python-docx</dc:creator>
  <dc:description>generated by python-docx</dc:description>
  <cp:lastModifiedBy>Keertanaa ramesh</cp:lastModifiedBy>
  <dcterms:modified xsi:type="dcterms:W3CDTF">2026-10-03T21:59:38Z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1F8E8579DA2361D14A2BC16A3E0E4348_42</vt:lpwstr>
  </property>
</Properties>
</file>